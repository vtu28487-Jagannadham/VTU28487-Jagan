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03020E69" w:rsidR="00B831C4" w:rsidRDefault="0000000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3D0764C8" w:rsidR="00B831C4" w:rsidRDefault="00000000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000000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4A3A2046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VTU2</w:t>
            </w:r>
            <w:r w:rsidR="00E247CF">
              <w:rPr>
                <w:highlight w:val="yellow"/>
              </w:rPr>
              <w:t>8487</w:t>
            </w:r>
          </w:p>
        </w:tc>
        <w:tc>
          <w:tcPr>
            <w:tcW w:w="2468" w:type="dxa"/>
            <w:vAlign w:val="bottom"/>
          </w:tcPr>
          <w:p w14:paraId="7294EA52" w14:textId="371B01D3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24UECS</w:t>
            </w:r>
            <w:r w:rsidR="00E247CF">
              <w:rPr>
                <w:highlight w:val="yellow"/>
              </w:rPr>
              <w:t>1412</w:t>
            </w:r>
          </w:p>
        </w:tc>
        <w:tc>
          <w:tcPr>
            <w:tcW w:w="4809" w:type="dxa"/>
            <w:vAlign w:val="bottom"/>
          </w:tcPr>
          <w:p w14:paraId="55EE313E" w14:textId="38F7668A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proofErr w:type="spellStart"/>
            <w:r w:rsidRPr="00BB70CC">
              <w:rPr>
                <w:highlight w:val="yellow"/>
              </w:rPr>
              <w:t>V.</w:t>
            </w:r>
            <w:r w:rsidR="00E247CF">
              <w:rPr>
                <w:highlight w:val="yellow"/>
              </w:rPr>
              <w:t>Jagannadham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p.PlayerID, p.FName AS PlayerName, p.Age, m.MatchID, m.match_Date, m.Time1, m.Result FROM Player p, match m where p.playerID in(select playerID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lastRenderedPageBreak/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F580" w14:textId="77777777" w:rsidR="00D232AA" w:rsidRDefault="00D232AA">
      <w:pPr>
        <w:spacing w:line="240" w:lineRule="auto"/>
      </w:pPr>
      <w:r>
        <w:separator/>
      </w:r>
    </w:p>
  </w:endnote>
  <w:endnote w:type="continuationSeparator" w:id="0">
    <w:p w14:paraId="168B16DB" w14:textId="77777777" w:rsidR="00D232AA" w:rsidRDefault="00D23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833B1" w14:textId="77777777" w:rsidR="00D232AA" w:rsidRDefault="00D232AA">
      <w:pPr>
        <w:spacing w:after="0"/>
      </w:pPr>
      <w:r>
        <w:separator/>
      </w:r>
    </w:p>
  </w:footnote>
  <w:footnote w:type="continuationSeparator" w:id="0">
    <w:p w14:paraId="6076694E" w14:textId="77777777" w:rsidR="00D232AA" w:rsidRDefault="00D232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D739C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565D5"/>
    <w:rsid w:val="004F37FD"/>
    <w:rsid w:val="00515698"/>
    <w:rsid w:val="00526AE2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232AA"/>
    <w:rsid w:val="00DB6A2D"/>
    <w:rsid w:val="00DD1E60"/>
    <w:rsid w:val="00DD7637"/>
    <w:rsid w:val="00E05A05"/>
    <w:rsid w:val="00E247CF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vaddi jagannatham</cp:lastModifiedBy>
  <cp:revision>2</cp:revision>
  <cp:lastPrinted>2025-10-15T00:45:00Z</cp:lastPrinted>
  <dcterms:created xsi:type="dcterms:W3CDTF">2025-10-31T16:13:00Z</dcterms:created>
  <dcterms:modified xsi:type="dcterms:W3CDTF">2025-10-31T16:13:00Z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