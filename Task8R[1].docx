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03020E69" w:rsidR="00B831C4" w:rsidRDefault="0000000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5024D476" w:rsidR="00B831C4" w:rsidRDefault="00000000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000000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23D2081" w:rsidR="00B831C4" w:rsidRPr="00BB70CC" w:rsidRDefault="007B3C24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VTU28487</w:t>
            </w:r>
          </w:p>
        </w:tc>
        <w:tc>
          <w:tcPr>
            <w:tcW w:w="2468" w:type="dxa"/>
            <w:vAlign w:val="bottom"/>
          </w:tcPr>
          <w:p w14:paraId="7294EA52" w14:textId="7B85078B" w:rsidR="00B831C4" w:rsidRPr="00BB70CC" w:rsidRDefault="007B3C24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24UECS1412</w:t>
            </w:r>
          </w:p>
        </w:tc>
        <w:tc>
          <w:tcPr>
            <w:tcW w:w="4809" w:type="dxa"/>
            <w:vAlign w:val="bottom"/>
          </w:tcPr>
          <w:p w14:paraId="55EE313E" w14:textId="0FBDA673" w:rsidR="00B831C4" w:rsidRPr="00BB70CC" w:rsidRDefault="007B3C24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V.Jagannadham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>Step 1: Install Mongo db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>Step 2: install Mongosh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>3.6 Click New and add the filepath to your mongosh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mongosh, open a command prompt and enter the mongosh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>PATH is configured correctly,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lastRenderedPageBreak/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CRUD(CREATE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r w:rsidRPr="00353C20">
        <w:t>db.createCollection("CricketBorad")</w:t>
      </w:r>
    </w:p>
    <w:p w14:paraId="20EDE4BF" w14:textId="77777777" w:rsidR="001C7489" w:rsidRPr="00353C20" w:rsidRDefault="001C7489" w:rsidP="001C7489">
      <w:pPr>
        <w:pStyle w:val="BodyText"/>
      </w:pPr>
      <w:r w:rsidRPr="00353C20">
        <w:t>{ "ok" : 1 }</w:t>
      </w:r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&gt; db.CricketBoard.insertOne({BoardID: "BID01", Name:"Chennai Cricket Board", Address:"Chennai",Phone:9988776699});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"insertedId" : </w:t>
      </w:r>
      <w:r w:rsidRPr="00353C20">
        <w:rPr>
          <w:rFonts w:ascii="Times New Roman" w:hAnsi="Times New Roman" w:cs="Times New Roman"/>
          <w:szCs w:val="24"/>
        </w:rPr>
        <w:t>ObjectId("651cf1726ebbfe7993adf909"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r w:rsidRPr="00353C20">
        <w:t>db.mylab.find({BoardID:"BID01"})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"insertedIds" :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        ObjectId("651ceee36ebbfe7993adf906"),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ObjectId("651ceee36ebbfe7993adf907")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ObjectId("651ceee36ebbfe7993adf904"), "BoardID" : "BID02", "Name" : "Tiruvallur Cricket Board", "Address" : "Chennai", "Phone" : 9977886699 }</w:t>
      </w:r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ObjectId("651ceee36ebbfe7993adf905"), "BoardID" : "BID03", "Name" : "Viluppuram Cricket Board", "Address" : "Viluppuram", "Phone" : 9966886699 }</w:t>
      </w:r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ObjectId("651ceee36ebbfe7993adf906"), "BoardID" : "BID04", "Name" : "Trichy Cricket Board", "Address" : "Trichy", "Phone" : 9955886699 }</w:t>
      </w:r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ObjectId("651ceee36ebbfe7993adf907"), "BoardID" : "BID05", "Name" : "Madurai Cricket Board", "Address" : "Madurai", "Phone" : 9944886699 }</w:t>
      </w:r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 "_id" : ObjectId("651cf1726ebbfe7993adf909"), "BoardID" : "BID01", "Name" : "Chennai Cricket Board", "Address" : "Chennai", "Phone" : 9988776699 }</w:t>
      </w:r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"Viluppuram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"Viluppuram",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db.CricketBoard.deleteOne({BoardID:"BID03"})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"acknowledged" : true, "deletedCount" : 1 }</w:t>
      </w:r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db.CricketBoard.find().pretty()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"Tiruvallur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lastRenderedPageBreak/>
        <w:t xml:space="preserve">        "Name" :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ObjectId("651cf1726ebbfe7993adf909"),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"BoardID" :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802E8" w14:textId="77777777" w:rsidR="005E22F0" w:rsidRDefault="005E22F0">
      <w:pPr>
        <w:spacing w:line="240" w:lineRule="auto"/>
      </w:pPr>
      <w:r>
        <w:separator/>
      </w:r>
    </w:p>
  </w:endnote>
  <w:endnote w:type="continuationSeparator" w:id="0">
    <w:p w14:paraId="269CFF16" w14:textId="77777777" w:rsidR="005E22F0" w:rsidRDefault="005E22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25BA8" w14:textId="77777777" w:rsidR="005E22F0" w:rsidRDefault="005E22F0">
      <w:pPr>
        <w:spacing w:after="0"/>
      </w:pPr>
      <w:r>
        <w:separator/>
      </w:r>
    </w:p>
  </w:footnote>
  <w:footnote w:type="continuationSeparator" w:id="0">
    <w:p w14:paraId="1DFB4542" w14:textId="77777777" w:rsidR="005E22F0" w:rsidRDefault="005E22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D739C"/>
    <w:rsid w:val="000E52F4"/>
    <w:rsid w:val="00121C8C"/>
    <w:rsid w:val="0015074B"/>
    <w:rsid w:val="00163AFF"/>
    <w:rsid w:val="00176D2D"/>
    <w:rsid w:val="001C7489"/>
    <w:rsid w:val="00264DE1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5E22F0"/>
    <w:rsid w:val="006335F1"/>
    <w:rsid w:val="006411F2"/>
    <w:rsid w:val="0066337F"/>
    <w:rsid w:val="006C335B"/>
    <w:rsid w:val="006F1245"/>
    <w:rsid w:val="00727977"/>
    <w:rsid w:val="007B3C24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vaddi jagannatham</cp:lastModifiedBy>
  <cp:revision>2</cp:revision>
  <cp:lastPrinted>2025-10-15T00:45:00Z</cp:lastPrinted>
  <dcterms:created xsi:type="dcterms:W3CDTF">2025-10-31T16:05:00Z</dcterms:created>
  <dcterms:modified xsi:type="dcterms:W3CDTF">2025-10-31T16:05:00Z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