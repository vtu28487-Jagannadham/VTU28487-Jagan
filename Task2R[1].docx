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020E69" w:rsidR="00B831C4" w:rsidRDefault="00000000">
      <w:r>
        <w:t>Slot No</w:t>
      </w:r>
      <w:r>
        <w:tab/>
        <w:t>:  S</w:t>
      </w:r>
      <w:r w:rsidR="00B55417">
        <w:t>2</w:t>
      </w:r>
      <w:r>
        <w:t>L</w:t>
      </w:r>
      <w:r w:rsidR="00B55417">
        <w:t>3</w:t>
      </w:r>
      <w:r>
        <w:br/>
      </w:r>
    </w:p>
    <w:p w14:paraId="334C54C7" w14:textId="0FC7FB96" w:rsidR="00B831C4" w:rsidRDefault="00000000">
      <w:pPr>
        <w:pStyle w:val="Title"/>
      </w:pPr>
      <w:r>
        <w:t xml:space="preserve">DBMS TASK - </w:t>
      </w:r>
      <w:r w:rsidR="00396403">
        <w:t>2</w:t>
      </w:r>
      <w:r>
        <w:t xml:space="preserve"> REPORT</w:t>
      </w:r>
    </w:p>
    <w:p w14:paraId="5255BD83" w14:textId="77777777" w:rsidR="00AF3E59" w:rsidRPr="00AF3E59" w:rsidRDefault="00000000"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000000">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7055A3A5" w:rsidR="00B831C4" w:rsidRPr="00BB70CC" w:rsidRDefault="000C45AA">
            <w:pPr>
              <w:spacing w:after="0" w:line="240" w:lineRule="auto"/>
              <w:rPr>
                <w:highlight w:val="yellow"/>
              </w:rPr>
            </w:pPr>
            <w:r>
              <w:rPr>
                <w:highlight w:val="yellow"/>
              </w:rPr>
              <w:t>VTU28487</w:t>
            </w:r>
          </w:p>
        </w:tc>
        <w:tc>
          <w:tcPr>
            <w:tcW w:w="2468" w:type="dxa"/>
            <w:vAlign w:val="bottom"/>
          </w:tcPr>
          <w:p w14:paraId="7294EA52" w14:textId="460E6AB0" w:rsidR="00B831C4" w:rsidRPr="00BB70CC" w:rsidRDefault="000C45AA">
            <w:pPr>
              <w:spacing w:after="0" w:line="240" w:lineRule="auto"/>
              <w:rPr>
                <w:highlight w:val="yellow"/>
              </w:rPr>
            </w:pPr>
            <w:r>
              <w:rPr>
                <w:highlight w:val="yellow"/>
              </w:rPr>
              <w:t>24UECS1412</w:t>
            </w:r>
          </w:p>
        </w:tc>
        <w:tc>
          <w:tcPr>
            <w:tcW w:w="4809" w:type="dxa"/>
            <w:vAlign w:val="bottom"/>
          </w:tcPr>
          <w:p w14:paraId="55EE313E" w14:textId="52F95EF9" w:rsidR="00B831C4" w:rsidRPr="00BB70CC" w:rsidRDefault="000C45AA">
            <w:pPr>
              <w:spacing w:after="0" w:line="240" w:lineRule="auto"/>
              <w:rPr>
                <w:highlight w:val="yellow"/>
              </w:rPr>
            </w:pPr>
            <w:r>
              <w:rPr>
                <w:highlight w:val="yellow"/>
              </w:rPr>
              <w:t>V.Jagannadham</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create table emp(eno number,ename varchar(10));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A6D1" w14:textId="77777777" w:rsidR="005D46A9" w:rsidRDefault="005D46A9">
      <w:pPr>
        <w:spacing w:line="240" w:lineRule="auto"/>
      </w:pPr>
      <w:r>
        <w:separator/>
      </w:r>
    </w:p>
  </w:endnote>
  <w:endnote w:type="continuationSeparator" w:id="0">
    <w:p w14:paraId="2756AC8C" w14:textId="77777777" w:rsidR="005D46A9" w:rsidRDefault="005D4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9EA9" w14:textId="77777777" w:rsidR="005D46A9" w:rsidRDefault="005D46A9">
      <w:pPr>
        <w:spacing w:after="0"/>
      </w:pPr>
      <w:r>
        <w:separator/>
      </w:r>
    </w:p>
  </w:footnote>
  <w:footnote w:type="continuationSeparator" w:id="0">
    <w:p w14:paraId="4126DC67" w14:textId="77777777" w:rsidR="005D46A9" w:rsidRDefault="005D46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C45AA"/>
    <w:rsid w:val="000D739C"/>
    <w:rsid w:val="00121C8C"/>
    <w:rsid w:val="0015074B"/>
    <w:rsid w:val="00163AFF"/>
    <w:rsid w:val="00176D2D"/>
    <w:rsid w:val="00264DE1"/>
    <w:rsid w:val="0029639D"/>
    <w:rsid w:val="002E00A0"/>
    <w:rsid w:val="002E6DF9"/>
    <w:rsid w:val="00326F90"/>
    <w:rsid w:val="00376C1E"/>
    <w:rsid w:val="00396403"/>
    <w:rsid w:val="003D2FFC"/>
    <w:rsid w:val="004565D5"/>
    <w:rsid w:val="004A1225"/>
    <w:rsid w:val="004F37FD"/>
    <w:rsid w:val="00515698"/>
    <w:rsid w:val="005D46A9"/>
    <w:rsid w:val="006411F2"/>
    <w:rsid w:val="0066337F"/>
    <w:rsid w:val="006C335B"/>
    <w:rsid w:val="006F1245"/>
    <w:rsid w:val="00727977"/>
    <w:rsid w:val="007B7D2A"/>
    <w:rsid w:val="008262CD"/>
    <w:rsid w:val="00826549"/>
    <w:rsid w:val="008A4592"/>
    <w:rsid w:val="00925FC8"/>
    <w:rsid w:val="009B77E4"/>
    <w:rsid w:val="00AA1D8D"/>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vaddi jagannatham</cp:lastModifiedBy>
  <cp:revision>2</cp:revision>
  <cp:lastPrinted>2025-10-15T00:45:00Z</cp:lastPrinted>
  <dcterms:created xsi:type="dcterms:W3CDTF">2025-10-31T15:52:00Z</dcterms:created>
  <dcterms:modified xsi:type="dcterms:W3CDTF">2025-10-31T15:52:00Z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