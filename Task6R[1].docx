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1BBED859" w:rsidR="00B831C4" w:rsidRDefault="00000000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000000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14C51D9C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</w:t>
            </w:r>
            <w:r w:rsidR="00855FE3">
              <w:rPr>
                <w:highlight w:val="yellow"/>
              </w:rPr>
              <w:t>28487</w:t>
            </w:r>
          </w:p>
        </w:tc>
        <w:tc>
          <w:tcPr>
            <w:tcW w:w="2468" w:type="dxa"/>
            <w:vAlign w:val="bottom"/>
          </w:tcPr>
          <w:p w14:paraId="7294EA52" w14:textId="6799F798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</w:t>
            </w:r>
            <w:r w:rsidR="00855FE3">
              <w:rPr>
                <w:highlight w:val="yellow"/>
              </w:rPr>
              <w:t>S1412</w:t>
            </w:r>
          </w:p>
        </w:tc>
        <w:tc>
          <w:tcPr>
            <w:tcW w:w="4809" w:type="dxa"/>
            <w:vAlign w:val="bottom"/>
          </w:tcPr>
          <w:p w14:paraId="55EE313E" w14:textId="14F82303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proofErr w:type="spellStart"/>
            <w:r w:rsidRPr="00BB70CC">
              <w:rPr>
                <w:highlight w:val="yellow"/>
              </w:rPr>
              <w:t>V.</w:t>
            </w:r>
            <w:r w:rsidR="00855FE3">
              <w:rPr>
                <w:highlight w:val="yellow"/>
              </w:rPr>
              <w:t>Jagannadham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3C4D" w14:textId="77777777" w:rsidR="003B08D7" w:rsidRDefault="003B08D7">
      <w:pPr>
        <w:spacing w:line="240" w:lineRule="auto"/>
      </w:pPr>
      <w:r>
        <w:separator/>
      </w:r>
    </w:p>
  </w:endnote>
  <w:endnote w:type="continuationSeparator" w:id="0">
    <w:p w14:paraId="364BBF53" w14:textId="77777777" w:rsidR="003B08D7" w:rsidRDefault="003B0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5DC4" w14:textId="77777777" w:rsidR="003B08D7" w:rsidRDefault="003B08D7">
      <w:pPr>
        <w:spacing w:after="0"/>
      </w:pPr>
      <w:r>
        <w:separator/>
      </w:r>
    </w:p>
  </w:footnote>
  <w:footnote w:type="continuationSeparator" w:id="0">
    <w:p w14:paraId="1501C6E1" w14:textId="77777777" w:rsidR="003B08D7" w:rsidRDefault="003B08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D739C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B08D7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55FE3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6A2D"/>
    <w:rsid w:val="00DC2BA6"/>
    <w:rsid w:val="00DD1E60"/>
    <w:rsid w:val="00DD7637"/>
    <w:rsid w:val="00E05A05"/>
    <w:rsid w:val="00E42476"/>
    <w:rsid w:val="00E63273"/>
    <w:rsid w:val="00F2275B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2025-10-31T16:07:00Z</dcterms:created>
  <dcterms:modified xsi:type="dcterms:W3CDTF">2025-10-31T16:07:00Z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